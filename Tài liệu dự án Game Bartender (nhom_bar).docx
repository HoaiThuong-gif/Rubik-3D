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2B9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center"/>
        <w:textAlignment w:val="auto"/>
        <w:rPr>
          <w:rFonts w:hint="default"/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</w:rPr>
        <w:t xml:space="preserve">HƯỚNG DẪN TẢI, CÀI ĐẶT VÀ CHẠY DỰ ÁN </w:t>
      </w:r>
      <w:r>
        <w:rPr>
          <w:rFonts w:hint="default"/>
          <w:b/>
          <w:bCs/>
          <w:sz w:val="26"/>
          <w:szCs w:val="26"/>
          <w:lang w:val="vi-VN"/>
        </w:rPr>
        <w:t>RUBIK 3D</w:t>
      </w:r>
    </w:p>
    <w:p w14:paraId="68ACC7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Tài liệu này hướng dẫn từng bước cách tải mã nguồn, cài đặt các công cụ cần thiết và chạy dự án trên máy tính Windows bằng Flutter.</w:t>
      </w:r>
    </w:p>
    <w:p w14:paraId="69ACFD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Yêu cầu hệ thống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FC79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2BDA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Hạng mục</w:t>
            </w:r>
          </w:p>
        </w:tc>
        <w:tc>
          <w:tcPr>
            <w:tcW w:w="4320" w:type="dxa"/>
          </w:tcPr>
          <w:p w14:paraId="6233CF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Yêu cầu</w:t>
            </w:r>
          </w:p>
        </w:tc>
      </w:tr>
      <w:tr w14:paraId="5B917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ACC7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Hệ điều hành</w:t>
            </w:r>
          </w:p>
        </w:tc>
        <w:tc>
          <w:tcPr>
            <w:tcW w:w="4320" w:type="dxa"/>
          </w:tcPr>
          <w:p w14:paraId="272FDB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Windows 10 hoặc 11, 64-bit</w:t>
            </w:r>
          </w:p>
        </w:tc>
      </w:tr>
      <w:tr w14:paraId="1D319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7A34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Cấu hình</w:t>
            </w:r>
          </w:p>
        </w:tc>
        <w:tc>
          <w:tcPr>
            <w:tcW w:w="4320" w:type="dxa"/>
          </w:tcPr>
          <w:p w14:paraId="2986F3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RAM từ 8 GB, Card đồ họa hỗ trợ OpenGL/WebGL</w:t>
            </w:r>
          </w:p>
        </w:tc>
      </w:tr>
      <w:tr w14:paraId="6E75C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846B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cụ 3D</w:t>
            </w:r>
          </w:p>
        </w:tc>
        <w:tc>
          <w:tcPr>
            <w:tcW w:w="4320" w:type="dxa"/>
          </w:tcPr>
          <w:p w14:paraId="70383A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Blender 4.x (Bắt buộc để sinh và điều chỉnh mô hình 3D)</w:t>
            </w:r>
          </w:p>
        </w:tc>
      </w:tr>
      <w:tr w14:paraId="7DEE6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DE7E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Môi trường Build</w:t>
            </w:r>
          </w:p>
        </w:tc>
        <w:tc>
          <w:tcPr>
            <w:tcW w:w="4320" w:type="dxa"/>
          </w:tcPr>
          <w:p w14:paraId="3760AE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Node.js LTS (Bắt buộc để đóng gói thư viện Three.js)</w:t>
            </w:r>
          </w:p>
        </w:tc>
      </w:tr>
      <w:tr w14:paraId="38502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5C92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Flutter SDK</w:t>
            </w:r>
          </w:p>
        </w:tc>
        <w:tc>
          <w:tcPr>
            <w:tcW w:w="4320" w:type="dxa"/>
          </w:tcPr>
          <w:p w14:paraId="4ED606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Bản stable mới nhất</w:t>
            </w:r>
          </w:p>
        </w:tc>
      </w:tr>
      <w:tr w14:paraId="02CD5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EDAE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IDE</w:t>
            </w:r>
          </w:p>
        </w:tc>
        <w:tc>
          <w:tcPr>
            <w:tcW w:w="4320" w:type="dxa"/>
          </w:tcPr>
          <w:p w14:paraId="348E0C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Android Studio (kèm SDK), VS Code</w:t>
            </w:r>
          </w:p>
        </w:tc>
      </w:tr>
      <w:tr w14:paraId="50E75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931E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Thiết bị chạy</w:t>
            </w:r>
          </w:p>
        </w:tc>
        <w:tc>
          <w:tcPr>
            <w:tcW w:w="4320" w:type="dxa"/>
          </w:tcPr>
          <w:p w14:paraId="54151F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Máy ảo Android hoặc điện thoại thật (Ưu tiên điện thoại để render 3D mượt hơn)</w:t>
            </w:r>
          </w:p>
        </w:tc>
      </w:tr>
    </w:tbl>
    <w:p w14:paraId="47D919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</w:p>
    <w:p w14:paraId="43F81DC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440"/>
          <w:tab w:val="left" w:pos="660"/>
          <w:tab w:val="left" w:pos="880"/>
          <w:tab w:val="left" w:pos="11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5" w:leftChars="0" w:hanging="5" w:firstLineChars="0"/>
        <w:textAlignment w:val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Cài đặt Flutter SDK</w:t>
      </w:r>
    </w:p>
    <w:p w14:paraId="132B0B78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/>
          <w:sz w:val="26"/>
          <w:szCs w:val="26"/>
          <w:lang w:val="vi-VN"/>
        </w:rPr>
      </w:pPr>
      <w:r>
        <w:rPr>
          <w:sz w:val="26"/>
          <w:szCs w:val="26"/>
        </w:rPr>
        <w:t xml:space="preserve">Truy cập trang chính thức: 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HYPERLINK "https://docs.flutter.dev/install" </w:instrText>
      </w:r>
      <w:r>
        <w:rPr>
          <w:sz w:val="26"/>
          <w:szCs w:val="26"/>
        </w:rPr>
        <w:fldChar w:fldCharType="separate"/>
      </w:r>
      <w:r>
        <w:rPr>
          <w:rStyle w:val="20"/>
          <w:sz w:val="26"/>
          <w:szCs w:val="26"/>
        </w:rPr>
        <w:t>https://docs.flutter.dev/install</w:t>
      </w:r>
      <w:r>
        <w:rPr>
          <w:sz w:val="26"/>
          <w:szCs w:val="26"/>
        </w:rPr>
        <w:fldChar w:fldCharType="end"/>
      </w:r>
      <w:r>
        <w:rPr>
          <w:rFonts w:hint="default"/>
          <w:sz w:val="26"/>
          <w:szCs w:val="26"/>
          <w:lang w:val="vi-VN"/>
        </w:rPr>
        <w:t xml:space="preserve"> </w:t>
      </w:r>
    </w:p>
    <w:p w14:paraId="0472DA5C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Chọn hệ điều hành Windows.</w:t>
      </w:r>
    </w:p>
    <w:p w14:paraId="045D13A1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Tải và cài đặt Flutter SDK theo hướng dẫn trên trang.</w:t>
      </w:r>
    </w:p>
    <w:p w14:paraId="50137F88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Cấu hình biến môi trường PATH để máy tính nhận diện lệnh Flutter.</w:t>
      </w:r>
    </w:p>
    <w:p w14:paraId="36B934C4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Mở PowerShell và nhập:</w:t>
      </w:r>
      <w:r>
        <w:rPr>
          <w:rFonts w:hint="default"/>
          <w:sz w:val="26"/>
          <w:szCs w:val="26"/>
          <w:lang w:val="vi-VN"/>
        </w:rPr>
        <w:t xml:space="preserve"> </w:t>
      </w:r>
      <w:r>
        <w:rPr>
          <w:b/>
          <w:bCs/>
          <w:sz w:val="26"/>
          <w:szCs w:val="26"/>
        </w:rPr>
        <w:t>flutter --version</w:t>
      </w:r>
    </w:p>
    <w:p w14:paraId="200D27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rFonts w:hint="default"/>
          <w:b/>
          <w:bCs/>
          <w:sz w:val="26"/>
          <w:szCs w:val="26"/>
          <w:lang w:val="vi-VN"/>
        </w:rPr>
        <w:t xml:space="preserve">-&gt; </w:t>
      </w:r>
      <w:r>
        <w:rPr>
          <w:sz w:val="26"/>
          <w:szCs w:val="26"/>
        </w:rPr>
        <w:t>Nếu màn hình hiển thị phiên bản Flutter, quá trình cài đặt đã thành công.</w:t>
      </w:r>
    </w:p>
    <w:p w14:paraId="7D830B97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440"/>
          <w:tab w:val="left" w:pos="660"/>
          <w:tab w:val="left" w:pos="880"/>
          <w:tab w:val="left" w:pos="11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5" w:leftChars="0" w:hanging="5" w:firstLineChars="0"/>
        <w:textAlignment w:val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Cài đặt Android Studio</w:t>
      </w:r>
    </w:p>
    <w:p w14:paraId="021E6DBB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/>
          <w:sz w:val="26"/>
          <w:szCs w:val="26"/>
          <w:lang w:val="vi-VN"/>
        </w:rPr>
      </w:pPr>
      <w:r>
        <w:rPr>
          <w:sz w:val="26"/>
          <w:szCs w:val="26"/>
        </w:rPr>
        <w:t xml:space="preserve">Truy cập: 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HYPERLINK "https://developer.android.com/studio" </w:instrText>
      </w:r>
      <w:r>
        <w:rPr>
          <w:sz w:val="26"/>
          <w:szCs w:val="26"/>
        </w:rPr>
        <w:fldChar w:fldCharType="separate"/>
      </w:r>
      <w:r>
        <w:rPr>
          <w:rStyle w:val="20"/>
          <w:sz w:val="26"/>
          <w:szCs w:val="26"/>
        </w:rPr>
        <w:t>https://developer.android.com/studio</w:t>
      </w:r>
      <w:r>
        <w:rPr>
          <w:sz w:val="26"/>
          <w:szCs w:val="26"/>
        </w:rPr>
        <w:fldChar w:fldCharType="end"/>
      </w:r>
      <w:r>
        <w:rPr>
          <w:rFonts w:hint="default"/>
          <w:sz w:val="26"/>
          <w:szCs w:val="26"/>
          <w:lang w:val="vi-VN"/>
        </w:rPr>
        <w:t xml:space="preserve"> </w:t>
      </w:r>
    </w:p>
    <w:p w14:paraId="43C4D700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Tải Android Studio dành cho Windows.</w:t>
      </w:r>
    </w:p>
    <w:p w14:paraId="7226E037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Mở tệp cài đặt và làm theo hướng dẫn.</w:t>
      </w:r>
    </w:p>
    <w:p w14:paraId="57565A25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Khởi động Android Studio.</w:t>
      </w:r>
    </w:p>
    <w:p w14:paraId="0B1E85CD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Kiểm tra và cài đặt Android SDK cùng các công cụ cần thiết trong SDK Manager.</w:t>
      </w:r>
    </w:p>
    <w:p w14:paraId="31A6DE7B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Mở PowerShell và nhập:</w:t>
      </w:r>
      <w:r>
        <w:rPr>
          <w:rFonts w:hint="default"/>
          <w:sz w:val="26"/>
          <w:szCs w:val="26"/>
          <w:lang w:val="vi-VN"/>
        </w:rPr>
        <w:t xml:space="preserve"> </w:t>
      </w:r>
      <w:r>
        <w:rPr>
          <w:b/>
          <w:bCs/>
          <w:sz w:val="26"/>
          <w:szCs w:val="26"/>
        </w:rPr>
        <w:t>flutter doctor -v</w:t>
      </w:r>
    </w:p>
    <w:p w14:paraId="64718D3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520" w:firstLineChars="200"/>
        <w:textAlignment w:val="auto"/>
        <w:rPr>
          <w:sz w:val="26"/>
          <w:szCs w:val="26"/>
        </w:rPr>
      </w:pPr>
      <w:r>
        <w:rPr>
          <w:sz w:val="26"/>
          <w:szCs w:val="26"/>
        </w:rPr>
        <w:t>Kiểm tra mục Android toolchain và xử lý các thông báo yêu cầu bổ sung thành phần.</w:t>
      </w:r>
    </w:p>
    <w:p w14:paraId="378AB3B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520" w:firstLineChars="200"/>
        <w:textAlignment w:val="auto"/>
        <w:rPr>
          <w:b/>
          <w:bCs/>
          <w:sz w:val="26"/>
          <w:szCs w:val="26"/>
        </w:rPr>
      </w:pPr>
      <w:r>
        <w:rPr>
          <w:sz w:val="26"/>
          <w:szCs w:val="26"/>
        </w:rPr>
        <w:t>Nếu Flutter yêu cầu chấp nhận giấy phép Android, chạy:</w:t>
      </w:r>
      <w:r>
        <w:rPr>
          <w:rFonts w:hint="default"/>
          <w:sz w:val="26"/>
          <w:szCs w:val="26"/>
          <w:lang w:val="vi-VN"/>
        </w:rPr>
        <w:t xml:space="preserve"> </w:t>
      </w:r>
      <w:r>
        <w:rPr>
          <w:b/>
          <w:bCs/>
          <w:sz w:val="26"/>
          <w:szCs w:val="26"/>
        </w:rPr>
        <w:t>flutter doctor --android-licenses</w:t>
      </w:r>
    </w:p>
    <w:p w14:paraId="06EBB92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520" w:firstLineChars="200"/>
        <w:textAlignment w:val="auto"/>
        <w:rPr>
          <w:sz w:val="26"/>
          <w:szCs w:val="26"/>
        </w:rPr>
      </w:pPr>
      <w:r>
        <w:rPr>
          <w:sz w:val="26"/>
          <w:szCs w:val="26"/>
        </w:rPr>
        <w:t>Sau đó làm theo hướng dẫn trên màn hình.</w:t>
      </w:r>
    </w:p>
    <w:p w14:paraId="220CD06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440"/>
          <w:tab w:val="left" w:pos="660"/>
          <w:tab w:val="left" w:pos="880"/>
          <w:tab w:val="left" w:pos="11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5" w:leftChars="0" w:hanging="5" w:firstLineChars="0"/>
        <w:textAlignment w:val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Cài đặt Visual Studio Code</w:t>
      </w:r>
    </w:p>
    <w:p w14:paraId="38FEC163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/>
          <w:sz w:val="26"/>
          <w:szCs w:val="26"/>
          <w:lang w:val="vi-VN"/>
        </w:rPr>
      </w:pPr>
      <w:r>
        <w:rPr>
          <w:sz w:val="26"/>
          <w:szCs w:val="26"/>
        </w:rPr>
        <w:t xml:space="preserve">Truy cập: 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HYPERLINK "https://code.visualstudio.com/download" </w:instrText>
      </w:r>
      <w:r>
        <w:rPr>
          <w:sz w:val="26"/>
          <w:szCs w:val="26"/>
        </w:rPr>
        <w:fldChar w:fldCharType="separate"/>
      </w:r>
      <w:r>
        <w:rPr>
          <w:rStyle w:val="20"/>
          <w:sz w:val="26"/>
          <w:szCs w:val="26"/>
        </w:rPr>
        <w:t>https://code.visualstudio.com/download</w:t>
      </w:r>
      <w:r>
        <w:rPr>
          <w:sz w:val="26"/>
          <w:szCs w:val="26"/>
        </w:rPr>
        <w:fldChar w:fldCharType="end"/>
      </w:r>
      <w:r>
        <w:rPr>
          <w:rFonts w:hint="default"/>
          <w:sz w:val="26"/>
          <w:szCs w:val="26"/>
          <w:lang w:val="vi-VN"/>
        </w:rPr>
        <w:t xml:space="preserve"> </w:t>
      </w:r>
    </w:p>
    <w:p w14:paraId="496F7082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Tải và cài đặt Visual Studio Code.</w:t>
      </w:r>
    </w:p>
    <w:p w14:paraId="104C8CE9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Mở Visual Studio Code.</w:t>
      </w:r>
    </w:p>
    <w:p w14:paraId="4FC63769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Chọn Extensions ở thanh công cụ bên trái.</w:t>
      </w:r>
    </w:p>
    <w:p w14:paraId="7A361BD2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Tìm kiếm và cài đặt tiện ích Flutter do Dart Code phát hành. Tiện ích Dart sẽ được cài đặt kèm nếu cần.</w:t>
      </w:r>
    </w:p>
    <w:p w14:paraId="5A6025A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440"/>
          <w:tab w:val="left" w:pos="660"/>
          <w:tab w:val="left" w:pos="880"/>
          <w:tab w:val="left" w:pos="11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5" w:leftChars="0" w:hanging="5" w:firstLineChars="0"/>
        <w:textAlignment w:val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Tải mã nguồn dự án từ GitHub</w:t>
      </w:r>
    </w:p>
    <w:p w14:paraId="76617ABA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/>
          <w:sz w:val="26"/>
          <w:szCs w:val="26"/>
          <w:lang w:val="vi-VN"/>
        </w:rPr>
      </w:pPr>
      <w:r>
        <w:rPr>
          <w:sz w:val="26"/>
          <w:szCs w:val="26"/>
        </w:rPr>
        <w:t xml:space="preserve">Truy cập kho lưu trữ GitHub của nhóm: </w:t>
      </w:r>
      <w:r>
        <w:rPr>
          <w:rFonts w:hint="default"/>
          <w:sz w:val="26"/>
          <w:szCs w:val="26"/>
        </w:rPr>
        <w:fldChar w:fldCharType="begin"/>
      </w:r>
      <w:r>
        <w:rPr>
          <w:rFonts w:hint="default"/>
          <w:sz w:val="26"/>
          <w:szCs w:val="26"/>
        </w:rPr>
        <w:instrText xml:space="preserve"> HYPERLINK "https://github.com/HoaiThuong-gif/Rubik-3D.git" </w:instrText>
      </w:r>
      <w:r>
        <w:rPr>
          <w:rFonts w:hint="default"/>
          <w:sz w:val="26"/>
          <w:szCs w:val="26"/>
        </w:rPr>
        <w:fldChar w:fldCharType="separate"/>
      </w:r>
      <w:r>
        <w:rPr>
          <w:rStyle w:val="20"/>
          <w:rFonts w:hint="default"/>
          <w:sz w:val="26"/>
          <w:szCs w:val="26"/>
        </w:rPr>
        <w:t>https://github.com/HoaiThuong-gif/Rubik-3D.git</w:t>
      </w:r>
      <w:r>
        <w:rPr>
          <w:rFonts w:hint="default"/>
          <w:sz w:val="26"/>
          <w:szCs w:val="26"/>
        </w:rPr>
        <w:fldChar w:fldCharType="end"/>
      </w:r>
      <w:r>
        <w:rPr>
          <w:rFonts w:hint="default"/>
          <w:sz w:val="26"/>
          <w:szCs w:val="26"/>
          <w:lang w:val="vi-VN"/>
        </w:rPr>
        <w:t xml:space="preserve"> </w:t>
      </w:r>
      <w:bookmarkStart w:id="0" w:name="_GoBack"/>
      <w:bookmarkEnd w:id="0"/>
    </w:p>
    <w:p w14:paraId="1728AD5F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Nhấn nút Code.</w:t>
      </w:r>
    </w:p>
    <w:p w14:paraId="3EBA2DDE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Chọn Download ZIP.</w:t>
      </w:r>
    </w:p>
    <w:p w14:paraId="5B1CB769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Sau khi tải hoàn tất, giải nén tệp ZIP.</w:t>
      </w:r>
    </w:p>
    <w:p w14:paraId="38AEC958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Mở Visual Studio Code.</w:t>
      </w:r>
    </w:p>
    <w:p w14:paraId="1A5A330F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Chọn File → Open Folder.</w:t>
      </w:r>
    </w:p>
    <w:p w14:paraId="0B5787D9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Chọn thư mục dự án vừa giải nén, là thư mục chứa tệp "pubspec.yaml".</w:t>
      </w:r>
    </w:p>
    <w:p w14:paraId="497A7D7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440"/>
          <w:tab w:val="left" w:pos="660"/>
          <w:tab w:val="left" w:pos="880"/>
          <w:tab w:val="left" w:pos="11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5" w:leftChars="0" w:hanging="5" w:firstLineChars="0"/>
        <w:textAlignment w:val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Cài đặt các thư viện của dự án</w:t>
      </w:r>
    </w:p>
    <w:p w14:paraId="0F91AA20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Trong Visual Studio Code, chọn Terminal → New Terminal.</w:t>
      </w:r>
    </w:p>
    <w:p w14:paraId="30FBF96C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Đảm bảo cửa sổ dòng lệnh đang ở thư mục gốc của dự án.</w:t>
      </w:r>
    </w:p>
    <w:p w14:paraId="48A80A08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Nhập:</w:t>
      </w:r>
      <w:r>
        <w:rPr>
          <w:rFonts w:hint="default"/>
          <w:sz w:val="26"/>
          <w:szCs w:val="26"/>
          <w:lang w:val="vi-VN"/>
        </w:rPr>
        <w:t xml:space="preserve"> </w:t>
      </w:r>
      <w:r>
        <w:rPr>
          <w:b/>
          <w:bCs/>
          <w:sz w:val="26"/>
          <w:szCs w:val="26"/>
        </w:rPr>
        <w:t>flutter pub get</w:t>
      </w:r>
    </w:p>
    <w:p w14:paraId="112D35DF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Chờ quá trình tải các thư viện hoàn tất.</w:t>
      </w:r>
    </w:p>
    <w:p w14:paraId="0FAF2F4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 xml:space="preserve">-&gt; </w:t>
      </w:r>
      <w:r>
        <w:rPr>
          <w:sz w:val="26"/>
          <w:szCs w:val="26"/>
        </w:rPr>
        <w:t>Nếu lệnh thực hiện thành công và không xuất hiện lỗi, chuyển sang bước tiếp theo.</w:t>
      </w:r>
    </w:p>
    <w:p w14:paraId="564F1372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440"/>
          <w:tab w:val="left" w:pos="660"/>
          <w:tab w:val="left" w:pos="880"/>
          <w:tab w:val="left" w:pos="11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5" w:leftChars="0" w:hanging="5" w:firstLineChars="0"/>
        <w:textAlignment w:val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Tạo máy ảo Android</w:t>
      </w:r>
    </w:p>
    <w:p w14:paraId="6026B1D3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Mở Android Studio.</w:t>
      </w:r>
    </w:p>
    <w:p w14:paraId="7E332B8C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Chọn Device Manager.</w:t>
      </w:r>
    </w:p>
    <w:p w14:paraId="5E98850B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Chọn Create Virtual Device.</w:t>
      </w:r>
    </w:p>
    <w:p w14:paraId="3C2C3568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Chọn một thiết bị điện thoại, ví dụ Pixel 7.</w:t>
      </w:r>
    </w:p>
    <w:p w14:paraId="1F023B37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Chọn phiên bản Android có sẵn hoặc tải một ảnh hệ thống tương thích.</w:t>
      </w:r>
    </w:p>
    <w:p w14:paraId="3EEC871D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Hoàn tất quá trình tạo máy ảo.</w:t>
      </w:r>
    </w:p>
    <w:p w14:paraId="55F8B1B0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Nhấn nút khởi động để mở máy ảo.</w:t>
      </w:r>
    </w:p>
    <w:p w14:paraId="7DC74E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 xml:space="preserve">-&gt; </w:t>
      </w:r>
      <w:r>
        <w:rPr>
          <w:sz w:val="26"/>
          <w:szCs w:val="26"/>
        </w:rPr>
        <w:t>Chờ đến khi máy ảo hiển thị màn hình chính Android.</w:t>
      </w:r>
    </w:p>
    <w:p w14:paraId="28BE0F76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440"/>
          <w:tab w:val="left" w:pos="660"/>
          <w:tab w:val="left" w:pos="880"/>
          <w:tab w:val="left" w:pos="11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5" w:leftChars="0" w:hanging="5" w:firstLineChars="0"/>
        <w:textAlignment w:val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Kiểm tra kết nối thiết bị</w:t>
      </w:r>
    </w:p>
    <w:p w14:paraId="143E7D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b/>
          <w:bCs/>
          <w:sz w:val="26"/>
          <w:szCs w:val="26"/>
        </w:rPr>
      </w:pPr>
      <w:r>
        <w:rPr>
          <w:sz w:val="26"/>
          <w:szCs w:val="26"/>
        </w:rPr>
        <w:t>Quay lại Visual Studio Code, mở cửa sổ dòng lệnh và nhập:</w:t>
      </w:r>
      <w:r>
        <w:rPr>
          <w:rFonts w:hint="default"/>
          <w:sz w:val="26"/>
          <w:szCs w:val="26"/>
          <w:lang w:val="vi-VN"/>
        </w:rPr>
        <w:t xml:space="preserve"> </w:t>
      </w:r>
      <w:r>
        <w:rPr>
          <w:b/>
          <w:bCs/>
          <w:sz w:val="26"/>
          <w:szCs w:val="26"/>
        </w:rPr>
        <w:t>flutter devices</w:t>
      </w:r>
    </w:p>
    <w:p w14:paraId="6835DA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Nếu danh sách xuất hiện máy ảo Android, thiết bị đã được Flutter nhận diện.</w:t>
      </w:r>
    </w:p>
    <w:p w14:paraId="020730B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440"/>
          <w:tab w:val="left" w:pos="660"/>
          <w:tab w:val="left" w:pos="880"/>
          <w:tab w:val="left" w:pos="11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5" w:leftChars="0" w:hanging="5" w:firstLineChars="0"/>
        <w:textAlignment w:val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Chạy ứng dụng</w:t>
      </w:r>
    </w:p>
    <w:p w14:paraId="4B5D9D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b/>
          <w:bCs/>
          <w:sz w:val="26"/>
          <w:szCs w:val="26"/>
        </w:rPr>
      </w:pPr>
      <w:r>
        <w:rPr>
          <w:sz w:val="26"/>
          <w:szCs w:val="26"/>
        </w:rPr>
        <w:t>Trong cửa sổ dòng lệnh tại thư mục dự án, nhập:</w:t>
      </w:r>
      <w:r>
        <w:rPr>
          <w:rFonts w:hint="default"/>
          <w:sz w:val="26"/>
          <w:szCs w:val="26"/>
          <w:lang w:val="vi-VN"/>
        </w:rPr>
        <w:t xml:space="preserve"> </w:t>
      </w:r>
      <w:r>
        <w:rPr>
          <w:b/>
          <w:bCs/>
          <w:sz w:val="26"/>
          <w:szCs w:val="26"/>
        </w:rPr>
        <w:t>flutter run</w:t>
      </w:r>
    </w:p>
    <w:p w14:paraId="7D06A0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Chờ Flutter biên dịch và cài đặt ứng dụng lên máy ảo.</w:t>
      </w:r>
    </w:p>
    <w:p w14:paraId="07BBE7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Sau khi hoàn tất, ứng dụng Game Bartender sẽ được mở trên thiết bị.</w:t>
      </w:r>
    </w:p>
    <w:p w14:paraId="2330815E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440"/>
          <w:tab w:val="left" w:pos="660"/>
          <w:tab w:val="left" w:pos="880"/>
          <w:tab w:val="left" w:pos="11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5" w:leftChars="0" w:hanging="5" w:firstLineChars="0"/>
        <w:textAlignment w:val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Kiểm tra chức năng Rubik 3D</w:t>
      </w:r>
    </w:p>
    <w:p w14:paraId="6C8DF4FB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Kiểm tra khối Rubik 3D có hiển thị đầy đủ hay không.</w:t>
      </w:r>
    </w:p>
    <w:p w14:paraId="2AF372F6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Chạm và kéo trên màn hình để xoay góc nhìn.</w:t>
      </w:r>
    </w:p>
    <w:p w14:paraId="1F2A5138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Thử phóng to và thu nhỏ khối Rubik.</w:t>
      </w:r>
    </w:p>
    <w:p w14:paraId="60A306B0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Kiểm tra các nút chức năng và điều hướng.</w:t>
      </w:r>
    </w:p>
    <w:p w14:paraId="40A09EF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 xml:space="preserve">-&gt; </w:t>
      </w:r>
      <w:r>
        <w:rPr>
          <w:sz w:val="26"/>
          <w:szCs w:val="26"/>
        </w:rPr>
        <w:t>Nếu khối Rubik hiển thị và phản hồi thao tác bình thường, phần hiển thị 3D đã hoạt động.</w:t>
      </w:r>
    </w:p>
    <w:p w14:paraId="1CFCECE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440"/>
          <w:tab w:val="left" w:pos="660"/>
          <w:tab w:val="left" w:pos="880"/>
          <w:tab w:val="left" w:pos="11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5" w:leftChars="0" w:hanging="5" w:firstLineChars="0"/>
        <w:textAlignment w:val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Xử lý một số lỗi thường gặp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F0D4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697A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Lỗi</w:t>
            </w:r>
          </w:p>
        </w:tc>
        <w:tc>
          <w:tcPr>
            <w:tcW w:w="4320" w:type="dxa"/>
          </w:tcPr>
          <w:p w14:paraId="29EEC1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Cách khắc phục</w:t>
            </w:r>
          </w:p>
        </w:tc>
      </w:tr>
      <w:tr w14:paraId="09339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20C8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Không nhận diện lệnh "flutter"</w:t>
            </w:r>
          </w:p>
        </w:tc>
        <w:tc>
          <w:tcPr>
            <w:tcW w:w="4320" w:type="dxa"/>
          </w:tcPr>
          <w:p w14:paraId="44DB6A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Kiểm tra biến môi trường PATH và mở lại cửa sổ dòng lệnh</w:t>
            </w:r>
          </w:p>
        </w:tc>
      </w:tr>
      <w:tr w14:paraId="16E24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CAF9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Thiếu Android SDK</w:t>
            </w:r>
          </w:p>
        </w:tc>
        <w:tc>
          <w:tcPr>
            <w:tcW w:w="4320" w:type="dxa"/>
          </w:tcPr>
          <w:p w14:paraId="03067A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Mở SDK Manager trong Android Studio để cài đặt</w:t>
            </w:r>
          </w:p>
        </w:tc>
      </w:tr>
      <w:tr w14:paraId="3F959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AC77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Không tìm thấy thiết bị</w:t>
            </w:r>
          </w:p>
        </w:tc>
        <w:tc>
          <w:tcPr>
            <w:tcW w:w="4320" w:type="dxa"/>
          </w:tcPr>
          <w:p w14:paraId="3717FA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Kiểm tra máy ảo đã khởi động và chạy lại "</w:t>
            </w:r>
            <w:r>
              <w:rPr>
                <w:b/>
                <w:bCs/>
                <w:sz w:val="26"/>
                <w:szCs w:val="26"/>
              </w:rPr>
              <w:t>flutter devices</w:t>
            </w:r>
            <w:r>
              <w:rPr>
                <w:sz w:val="26"/>
                <w:szCs w:val="26"/>
              </w:rPr>
              <w:t>"</w:t>
            </w:r>
          </w:p>
        </w:tc>
      </w:tr>
      <w:tr w14:paraId="5656F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FFC3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Thiếu thư viện</w:t>
            </w:r>
          </w:p>
        </w:tc>
        <w:tc>
          <w:tcPr>
            <w:tcW w:w="4320" w:type="dxa"/>
          </w:tcPr>
          <w:p w14:paraId="027B6D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Chạy lại "</w:t>
            </w:r>
            <w:r>
              <w:rPr>
                <w:b/>
                <w:bCs/>
                <w:sz w:val="26"/>
                <w:szCs w:val="26"/>
              </w:rPr>
              <w:t>flutter pub get</w:t>
            </w:r>
            <w:r>
              <w:rPr>
                <w:sz w:val="26"/>
                <w:szCs w:val="26"/>
              </w:rPr>
              <w:t>"</w:t>
            </w:r>
          </w:p>
        </w:tc>
      </w:tr>
      <w:tr w14:paraId="25981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2374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Rubik không hiển thị</w:t>
            </w:r>
          </w:p>
        </w:tc>
        <w:tc>
          <w:tcPr>
            <w:tcW w:w="4320" w:type="dxa"/>
          </w:tcPr>
          <w:p w14:paraId="5045F0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Kiểm tra các tệp JavaScript, nội dung web nhúng và thông báo lỗi</w:t>
            </w:r>
          </w:p>
        </w:tc>
      </w:tr>
      <w:tr w14:paraId="01651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34F3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Ứng dụng chạy chậm</w:t>
            </w:r>
          </w:p>
        </w:tc>
        <w:tc>
          <w:tcPr>
            <w:tcW w:w="4320" w:type="dxa"/>
          </w:tcPr>
          <w:p w14:paraId="30A4C0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textAlignment w:val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Thử trên thiết bị Android thật và kiểm tra tài nguyên máy</w:t>
            </w:r>
          </w:p>
        </w:tc>
      </w:tr>
    </w:tbl>
    <w:p w14:paraId="2E2614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</w:p>
    <w:p w14:paraId="12B246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sz w:val="26"/>
          <w:szCs w:val="26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56AFDD"/>
    <w:multiLevelType w:val="singleLevel"/>
    <w:tmpl w:val="9756AFD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3129DA7"/>
    <w:multiLevelType w:val="singleLevel"/>
    <w:tmpl w:val="A3129DA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0C50B3E"/>
    <w:multiLevelType w:val="singleLevel"/>
    <w:tmpl w:val="C0C50B3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F2FF174"/>
    <w:multiLevelType w:val="singleLevel"/>
    <w:tmpl w:val="DF2FF17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ADA9CCB"/>
    <w:multiLevelType w:val="singleLevel"/>
    <w:tmpl w:val="EADA9CCB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64EB0AA"/>
    <w:multiLevelType w:val="singleLevel"/>
    <w:tmpl w:val="F64EB0AA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3710F256"/>
    <w:multiLevelType w:val="singleLevel"/>
    <w:tmpl w:val="3710F256"/>
    <w:lvl w:ilvl="0" w:tentative="0">
      <w:start w:val="1"/>
      <w:numFmt w:val="decimal"/>
      <w:lvlText w:val="Bước 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6C78F611"/>
    <w:multiLevelType w:val="singleLevel"/>
    <w:tmpl w:val="6C78F611"/>
    <w:lvl w:ilvl="0" w:tentative="0">
      <w:start w:val="1"/>
      <w:numFmt w:val="decimal"/>
      <w:suff w:val="space"/>
      <w:lvlText w:val="%1."/>
      <w:lvlJc w:val="left"/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10"/>
  </w:num>
  <w:num w:numId="5">
    <w:abstractNumId w:val="7"/>
  </w:num>
  <w:num w:numId="6">
    <w:abstractNumId w:val="6"/>
  </w:num>
  <w:num w:numId="7">
    <w:abstractNumId w:val="12"/>
  </w:num>
  <w:num w:numId="8">
    <w:abstractNumId w:val="5"/>
  </w:num>
  <w:num w:numId="9">
    <w:abstractNumId w:val="0"/>
  </w:num>
  <w:num w:numId="10">
    <w:abstractNumId w:val="3"/>
  </w:num>
  <w:num w:numId="11">
    <w:abstractNumId w:val="1"/>
  </w:num>
  <w:num w:numId="12">
    <w:abstractNumId w:val="13"/>
  </w:num>
  <w:num w:numId="13">
    <w:abstractNumId w:val="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584E7F"/>
    <w:rsid w:val="19511276"/>
    <w:rsid w:val="1A6002EC"/>
    <w:rsid w:val="1C55440A"/>
    <w:rsid w:val="1E140EE8"/>
    <w:rsid w:val="34CC4FAF"/>
    <w:rsid w:val="367B35A2"/>
    <w:rsid w:val="3F2D1CB6"/>
    <w:rsid w:val="401776B5"/>
    <w:rsid w:val="434C06FF"/>
    <w:rsid w:val="4EC36941"/>
    <w:rsid w:val="51846ACD"/>
    <w:rsid w:val="67F87EA2"/>
    <w:rsid w:val="7B6C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747</Words>
  <Characters>3062</Characters>
  <Lines>0</Lines>
  <Paragraphs>0</Paragraphs>
  <TotalTime>10</TotalTime>
  <ScaleCrop>false</ScaleCrop>
  <LinksUpToDate>false</LinksUpToDate>
  <CharactersWithSpaces>3721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Bùi Thị Hoài Thương</cp:lastModifiedBy>
  <dcterms:modified xsi:type="dcterms:W3CDTF">2026-10-09T04:39:18Z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eyJoZGlkIjoiNGMzZDNmODY0NGQzMGE5MzYzODEyZGQ1NDNkZTM2YzYiLCJ1c2VySWQiOiIxMzkyMTE2MTA0MDcyIn0=</vt:lpwstr>
  </property>
  <property fmtid="{D5CDD505-2E9C-101B-9397-08002B2CF9AE}" pid="4" name="ICV">
    <vt:lpwstr>18F7F31A20D34E718F219E6E8949F2B6_12</vt:lpwstr>
  </property>
</Properties>
</file>